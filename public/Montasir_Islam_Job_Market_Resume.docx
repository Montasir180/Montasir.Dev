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B027D">
      <w:pPr>
        <w:spacing w:after="0"/>
        <w:jc w:val="center"/>
      </w:pPr>
      <w:r>
        <w:rPr>
          <w:rFonts w:ascii="Aptos Display" w:hAnsi="Aptos Display"/>
          <w:b/>
          <w:color w:val="123A72"/>
          <w:sz w:val="44"/>
        </w:rPr>
        <w:t>MONTASIR ISLAM</w:t>
      </w:r>
    </w:p>
    <w:p w14:paraId="1E3C8CE7">
      <w:pPr>
        <w:spacing w:after="60"/>
        <w:jc w:val="center"/>
      </w:pPr>
      <w:r>
        <w:rPr>
          <w:b/>
          <w:color w:val="1769AA"/>
          <w:sz w:val="20"/>
        </w:rPr>
        <w:t>JUNIOR DEVELOPER  |  REACT.JS &amp; NEXT.JS</w:t>
      </w:r>
    </w:p>
    <w:p w14:paraId="6F619799">
      <w:pPr>
        <w:spacing w:after="20"/>
        <w:jc w:val="center"/>
      </w:pPr>
      <w:r>
        <w:t>Bangladesh  •  +880 1616-581120  •  montasir.dev@gmail.com</w:t>
      </w:r>
      <w:bookmarkStart w:id="0" w:name="_GoBack"/>
      <w:bookmarkEnd w:id="0"/>
    </w:p>
    <w:p w14:paraId="7798C41D">
      <w:pPr>
        <w:spacing w:after="100"/>
        <w:jc w:val="center"/>
      </w:pPr>
      <w:r>
        <w:rPr>
          <w:color w:val="1769AA"/>
          <w:sz w:val="17"/>
        </w:rPr>
        <w:t>Portfolio: montasir-dev.vercel.app  •  GitHub: github.com/Montasir180</w:t>
      </w:r>
    </w:p>
    <w:p w14:paraId="100BECA7">
      <w:pPr>
        <w:pBdr>
          <w:bottom w:val="single" w:color="1769AA" w:sz="8" w:space="2"/>
        </w:pBdr>
        <w:spacing w:before="100" w:after="40"/>
      </w:pPr>
      <w:r>
        <w:rPr>
          <w:b/>
          <w:color w:val="123A72"/>
          <w:sz w:val="20"/>
        </w:rPr>
        <w:t>PROFESSIONAL SUMMARY</w:t>
      </w:r>
    </w:p>
    <w:p w14:paraId="6A80E239">
      <w:pPr>
        <w:spacing w:after="40"/>
      </w:pPr>
      <w:r>
        <w:t>Junior developer focused on building responsive, user-friendly web interfaces with React.js and Next.js. Practical project experience with component-based UI, Tailwind CSS, REST API integration, and interactive design. Seeking a junior</w:t>
      </w:r>
      <w:r>
        <w:rPr>
          <w:rFonts w:hint="default"/>
          <w:lang w:val="en-US"/>
        </w:rPr>
        <w:t xml:space="preserve"> </w:t>
      </w:r>
      <w:r>
        <w:t>developer role or internship to contribute to real products and grow within an engineering team.</w:t>
      </w:r>
    </w:p>
    <w:p w14:paraId="20ABB76B">
      <w:pPr>
        <w:pBdr>
          <w:bottom w:val="single" w:color="1769AA" w:sz="8" w:space="2"/>
        </w:pBdr>
        <w:spacing w:before="100" w:after="40"/>
      </w:pPr>
      <w:r>
        <w:rPr>
          <w:b/>
          <w:color w:val="123A72"/>
          <w:sz w:val="20"/>
        </w:rPr>
        <w:t>TECHNICAL SKILLS</w:t>
      </w:r>
    </w:p>
    <w:p w14:paraId="7B4F2927">
      <w:pPr>
        <w:spacing w:after="40"/>
      </w:pPr>
      <w:r>
        <w:t>Frontend: HTML5, CSS3, JavaScript, React.js, Next.js</w:t>
      </w:r>
    </w:p>
    <w:p w14:paraId="70796FD4">
      <w:pPr>
        <w:spacing w:after="40"/>
      </w:pPr>
      <w:r>
        <w:t>Styling &amp; UI: Tailwind CSS, responsive web design, CSS animations, reusable components</w:t>
      </w:r>
    </w:p>
    <w:p w14:paraId="766AF96E">
      <w:pPr>
        <w:spacing w:after="40"/>
      </w:pPr>
      <w:r>
        <w:t>Tools &amp; Integration: Git, GitHub, REST API integration</w:t>
      </w:r>
    </w:p>
    <w:p w14:paraId="7D835006">
      <w:pPr>
        <w:pBdr>
          <w:bottom w:val="single" w:color="1769AA" w:sz="8" w:space="2"/>
        </w:pBdr>
        <w:spacing w:before="100" w:after="40"/>
      </w:pPr>
      <w:r>
        <w:rPr>
          <w:b/>
          <w:color w:val="123A72"/>
          <w:sz w:val="20"/>
        </w:rPr>
        <w:t>SELECTED PROJECTS</w:t>
      </w:r>
    </w:p>
    <w:p w14:paraId="06D594B0">
      <w:pPr>
        <w:spacing w:after="40"/>
      </w:pPr>
      <w:r>
        <w:rPr>
          <w:b/>
        </w:rPr>
        <w:t>Montasir.Dev — Personal Portfolio</w:t>
      </w:r>
      <w:r>
        <w:t xml:space="preserve"> | Next.js, React, JavaScript, Tailwind CSS</w:t>
      </w:r>
    </w:p>
    <w:p w14:paraId="72162F46">
      <w:pPr>
        <w:pStyle w:val="23"/>
        <w:spacing w:after="20"/>
        <w:ind w:left="259" w:hanging="173"/>
      </w:pPr>
      <w:r>
        <w:t>Created a personal portfolio to present projects, technical skills, profile, and contact information.</w:t>
      </w:r>
    </w:p>
    <w:p w14:paraId="5893E3F0">
      <w:pPr>
        <w:pStyle w:val="23"/>
        <w:spacing w:after="20"/>
        <w:ind w:left="259" w:hanging="173"/>
      </w:pPr>
      <w:r>
        <w:t>Focused on responsive layouts, interactive elements, and polished animated UI.</w:t>
      </w:r>
    </w:p>
    <w:p w14:paraId="75845A5C">
      <w:pPr>
        <w:spacing w:after="40"/>
      </w:pPr>
      <w:r>
        <w:rPr>
          <w:b/>
        </w:rPr>
        <w:t>BazarDor — Grocery Platform</w:t>
      </w:r>
      <w:r>
        <w:t xml:space="preserve"> | Next.js / Web Development</w:t>
      </w:r>
    </w:p>
    <w:p w14:paraId="034E4D12">
      <w:pPr>
        <w:pStyle w:val="23"/>
        <w:spacing w:after="20"/>
        <w:ind w:left="259" w:hanging="173"/>
      </w:pPr>
      <w:r>
        <w:t>Developed a grocery-focused web project with product presentation and price-related information.</w:t>
      </w:r>
    </w:p>
    <w:p w14:paraId="34028F79">
      <w:pPr>
        <w:pStyle w:val="23"/>
        <w:spacing w:after="20"/>
        <w:ind w:left="259" w:hanging="173"/>
      </w:pPr>
      <w:r>
        <w:t>Project stack and feature details should match the deployed version and repository.</w:t>
      </w:r>
    </w:p>
    <w:p w14:paraId="47854237">
      <w:pPr>
        <w:spacing w:after="40"/>
      </w:pPr>
      <w:r>
        <w:rPr>
          <w:b/>
        </w:rPr>
        <w:t>NextLearn — Web Project</w:t>
      </w:r>
      <w:r>
        <w:t xml:space="preserve"> | Web Development</w:t>
      </w:r>
    </w:p>
    <w:p w14:paraId="572FA8F5">
      <w:pPr>
        <w:pStyle w:val="23"/>
        <w:spacing w:after="20"/>
        <w:ind w:left="259" w:hanging="173"/>
      </w:pPr>
      <w:r>
        <w:t>Deployed web project demonstrating practical web development; add a concise verified feature description when available.</w:t>
      </w:r>
    </w:p>
    <w:p w14:paraId="768CFDAC">
      <w:pPr>
        <w:pBdr>
          <w:bottom w:val="single" w:color="1769AA" w:sz="8" w:space="2"/>
        </w:pBdr>
        <w:spacing w:before="100" w:after="40"/>
      </w:pPr>
      <w:r>
        <w:rPr>
          <w:b/>
          <w:color w:val="123A72"/>
          <w:sz w:val="20"/>
        </w:rPr>
        <w:t>CERTIFICATION</w:t>
      </w:r>
    </w:p>
    <w:p w14:paraId="21779FC7">
      <w:pPr>
        <w:spacing w:after="40"/>
      </w:pPr>
      <w:r>
        <w:t>Responsive Web Design Developer Certification | freeCodeCamp | October 14, 2026</w:t>
      </w:r>
    </w:p>
    <w:p w14:paraId="4ECE46FB">
      <w:pPr>
        <w:spacing w:after="40"/>
      </w:pPr>
      <w:r>
        <w:rPr>
          <w:color w:val="1769AA"/>
          <w:sz w:val="16"/>
        </w:rPr>
        <w:t>Verification: freecodecamp.org/certification/montasirislam/responsive-web-design-v9</w:t>
      </w:r>
    </w:p>
    <w:p w14:paraId="32E4BA1D">
      <w:pPr>
        <w:pBdr>
          <w:bottom w:val="single" w:color="1769AA" w:sz="8" w:space="2"/>
        </w:pBdr>
        <w:spacing w:before="100" w:after="40"/>
      </w:pPr>
      <w:r>
        <w:rPr>
          <w:b/>
          <w:color w:val="123A72"/>
          <w:sz w:val="20"/>
        </w:rPr>
        <w:t>EDUCATION</w:t>
      </w:r>
    </w:p>
    <w:p w14:paraId="138E6EFF">
      <w:pPr>
        <w:spacing w:after="40"/>
      </w:pPr>
      <w:r>
        <w:t>Honours Degree in Islamic Studies | Comilla Victoria Government College | Currently pursuing</w:t>
      </w:r>
    </w:p>
    <w:p w14:paraId="286B40E8">
      <w:pPr>
        <w:spacing w:after="40"/>
      </w:pPr>
      <w:r>
        <w:t>Higher Secondary Certificate (HSC) | Shah Sharif Degree College | 2025 | GPA: 3.92</w:t>
      </w:r>
    </w:p>
    <w:p w14:paraId="62808945">
      <w:pPr>
        <w:spacing w:after="40"/>
      </w:pPr>
      <w:r>
        <w:t>Secondary School Certificate (SSC) | Bernaiya High School | 2023 | GPA: 4.67</w:t>
      </w:r>
    </w:p>
    <w:sectPr>
      <w:pgSz w:w="12240" w:h="15840"/>
      <w:pgMar w:top="605" w:right="893" w:bottom="605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EF539D"/>
    <w:rsid w:val="4C6912E9"/>
    <w:rsid w:val="5161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Aptos" w:hAnsi="Aptos" w:eastAsiaTheme="minorEastAsia" w:cstheme="minorBidi"/>
      <w:color w:val="232B36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1645</Characters>
  <Lines>0</Lines>
  <Paragraphs>0</Paragraphs>
  <TotalTime>1</TotalTime>
  <ScaleCrop>false</ScaleCrop>
  <LinksUpToDate>false</LinksUpToDate>
  <CharactersWithSpaces>1868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Montasir Islam</dc:creator>
  <dc:description>generated by python-docx</dc:description>
  <cp:lastModifiedBy>HP</cp:lastModifiedBy>
  <dcterms:modified xsi:type="dcterms:W3CDTF">2026-10-17T13:20:46Z</dcterms:modified>
  <dc:subject>ATS-friendly junior frontend developer resume</dc:subject>
  <dc:title>Montasir Islam - Junior Frontend Developer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eyJoZGlkIjoiMTMyMTQyNGI3YmI1OWU2YmY1MDRkYjVmYWRmNTc0ODUifQ==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301B2DDF83D74AA5A82641C306F3D843_13</vt:lpwstr>
  </property>
</Properties>
</file>